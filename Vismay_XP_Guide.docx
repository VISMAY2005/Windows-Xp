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B18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608B743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VISMAY XP – COMPLETE PROJECT GUIDE &amp; MODIFICATION MANUAL</w:t>
      </w:r>
    </w:p>
    <w:p w14:paraId="623BCA8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64F4FFE9">
      <w:pPr>
        <w:bidi w:val="0"/>
        <w:rPr>
          <w:rFonts w:hint="default"/>
          <w:b/>
          <w:bCs/>
        </w:rPr>
      </w:pPr>
    </w:p>
    <w:p w14:paraId="64C1767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This document explains the ENTIRE Windows XP Portfolio OS project.</w:t>
      </w:r>
    </w:p>
    <w:p w14:paraId="4425F6A8">
      <w:pPr>
        <w:bidi w:val="0"/>
        <w:rPr>
          <w:rFonts w:hint="default"/>
          <w:b/>
          <w:bCs/>
        </w:rPr>
      </w:pPr>
    </w:p>
    <w:p w14:paraId="3A2D47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48D36B9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To help any developer (even a beginner) understand</w:t>
      </w:r>
    </w:p>
    <w:p w14:paraId="2483900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To know where every feature lives</w:t>
      </w:r>
    </w:p>
    <w:p w14:paraId="38731ED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To safely modify, extend, or customize the project</w:t>
      </w:r>
    </w:p>
    <w:p w14:paraId="092C2CF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To add new apps, games, icons, videos, sounds, or content</w:t>
      </w:r>
    </w:p>
    <w:p w14:paraId="73CF3F90">
      <w:pPr>
        <w:bidi w:val="0"/>
        <w:rPr>
          <w:rFonts w:hint="default"/>
          <w:b/>
          <w:bCs/>
        </w:rPr>
      </w:pPr>
    </w:p>
    <w:p w14:paraId="5F8042B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Read this once fully before making changes.</w:t>
      </w:r>
    </w:p>
    <w:p w14:paraId="1D76E810">
      <w:pPr>
        <w:bidi w:val="0"/>
        <w:rPr>
          <w:rFonts w:hint="default"/>
          <w:b/>
          <w:bCs/>
        </w:rPr>
      </w:pPr>
    </w:p>
    <w:p w14:paraId="4E3C9A1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0884591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1: CORE RULES (READ FIRST)</w:t>
      </w:r>
    </w:p>
    <w:p w14:paraId="17444BF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4031265C">
      <w:pPr>
        <w:bidi w:val="0"/>
        <w:rPr>
          <w:rFonts w:hint="default"/>
          <w:b/>
          <w:bCs/>
        </w:rPr>
      </w:pPr>
    </w:p>
    <w:p w14:paraId="60AF2F9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 This project behaves like a mini operating system.</w:t>
      </w:r>
    </w:p>
    <w:p w14:paraId="79BC25D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 UI, logic, and assets are SEPARATED intentionally.</w:t>
      </w:r>
    </w:p>
    <w:p w14:paraId="4413E0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 NEVER mix logic into CSS or HTML.</w:t>
      </w:r>
    </w:p>
    <w:p w14:paraId="50B2B27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 ALL behavior is controlled by JavaScript.</w:t>
      </w:r>
    </w:p>
    <w:p w14:paraId="37C3D2D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5. File paths are CASE-SENSITIVE.</w:t>
      </w:r>
    </w:p>
    <w:p w14:paraId="58B3895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6. Do NOT rename files unless you update references everywhere.</w:t>
      </w:r>
    </w:p>
    <w:p w14:paraId="226321F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 Browser autoplay rules apply to audio/video.</w:t>
      </w:r>
    </w:p>
    <w:p w14:paraId="05801AD1">
      <w:pPr>
        <w:bidi w:val="0"/>
        <w:rPr>
          <w:rFonts w:hint="default"/>
          <w:b/>
          <w:bCs/>
        </w:rPr>
      </w:pPr>
    </w:p>
    <w:p w14:paraId="3B2E6F9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something does not work:</w:t>
      </w:r>
    </w:p>
    <w:p w14:paraId="6910B47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Check console</w:t>
      </w:r>
    </w:p>
    <w:p w14:paraId="559EB2A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Check file paths</w:t>
      </w:r>
    </w:p>
    <w:p w14:paraId="60689F4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Check app IDs passed to openWindow()</w:t>
      </w:r>
    </w:p>
    <w:p w14:paraId="025CB642">
      <w:pPr>
        <w:bidi w:val="0"/>
        <w:rPr>
          <w:rFonts w:hint="default"/>
          <w:b/>
          <w:bCs/>
        </w:rPr>
      </w:pPr>
    </w:p>
    <w:p w14:paraId="792AB9B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0339FAC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2: PROJECT STRUCTURE (WHAT EXISTS &amp; WHY)</w:t>
      </w:r>
    </w:p>
    <w:p w14:paraId="2074523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489F56D3">
      <w:pPr>
        <w:bidi w:val="0"/>
        <w:rPr>
          <w:rFonts w:hint="default"/>
          <w:b/>
          <w:bCs/>
        </w:rPr>
      </w:pPr>
    </w:p>
    <w:p w14:paraId="0635ED3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/index.html</w:t>
      </w:r>
    </w:p>
    <w:p w14:paraId="541DE66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Main entry point</w:t>
      </w:r>
    </w:p>
    <w:p w14:paraId="63EA99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Desktop layout</w:t>
      </w:r>
    </w:p>
    <w:p w14:paraId="58C92BF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Icons</w:t>
      </w:r>
    </w:p>
    <w:p w14:paraId="675B22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Audio tags</w:t>
      </w:r>
    </w:p>
    <w:p w14:paraId="4406B11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Containers for windows &amp; taskbar</w:t>
      </w:r>
    </w:p>
    <w:p w14:paraId="59E0DF5F">
      <w:pPr>
        <w:bidi w:val="0"/>
        <w:rPr>
          <w:rFonts w:hint="default"/>
          <w:b/>
          <w:bCs/>
        </w:rPr>
      </w:pPr>
    </w:p>
    <w:p w14:paraId="239D773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/style.css</w:t>
      </w:r>
    </w:p>
    <w:p w14:paraId="284C9E8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Visual styling ONLY</w:t>
      </w:r>
    </w:p>
    <w:p w14:paraId="2E930DF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Windows XP theme</w:t>
      </w:r>
    </w:p>
    <w:p w14:paraId="4F4A13E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No logic allowed here</w:t>
      </w:r>
    </w:p>
    <w:p w14:paraId="458E32EA">
      <w:pPr>
        <w:bidi w:val="0"/>
        <w:rPr>
          <w:rFonts w:hint="default"/>
          <w:b/>
          <w:bCs/>
        </w:rPr>
      </w:pPr>
    </w:p>
    <w:p w14:paraId="6FB92F0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/script.js</w:t>
      </w:r>
    </w:p>
    <w:p w14:paraId="2AE427C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OS controller</w:t>
      </w:r>
    </w:p>
    <w:p w14:paraId="2D9C626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Boot screen</w:t>
      </w:r>
    </w:p>
    <w:p w14:paraId="0A5380B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Login &amp; welcome</w:t>
      </w:r>
    </w:p>
    <w:p w14:paraId="0832AA6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Start menu</w:t>
      </w:r>
    </w:p>
    <w:p w14:paraId="5F0864D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Global sounds</w:t>
      </w:r>
    </w:p>
    <w:p w14:paraId="4802ED5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Window opening triggers</w:t>
      </w:r>
    </w:p>
    <w:p w14:paraId="099CD4E6">
      <w:pPr>
        <w:bidi w:val="0"/>
        <w:rPr>
          <w:rFonts w:hint="default"/>
          <w:b/>
          <w:bCs/>
        </w:rPr>
      </w:pPr>
    </w:p>
    <w:p w14:paraId="38AB5D3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/core/</w:t>
      </w:r>
    </w:p>
    <w:p w14:paraId="6A8F4CD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├─ windowManager.js</w:t>
      </w:r>
    </w:p>
    <w:p w14:paraId="7B77127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Window creation engine</w:t>
      </w:r>
    </w:p>
    <w:p w14:paraId="415AA61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App routing</w:t>
      </w:r>
    </w:p>
    <w:p w14:paraId="06A75CA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Taskbar behavior</w:t>
      </w:r>
    </w:p>
    <w:p w14:paraId="4015E83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Games &amp; media initialization</w:t>
      </w:r>
    </w:p>
    <w:p w14:paraId="509349A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</w:t>
      </w:r>
    </w:p>
    <w:p w14:paraId="2A411EF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├─ snake.js</w:t>
      </w:r>
    </w:p>
    <w:p w14:paraId="3772DF4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Snake game logic</w:t>
      </w:r>
    </w:p>
    <w:p w14:paraId="089FFBC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Canvas rendering</w:t>
      </w:r>
    </w:p>
    <w:p w14:paraId="1E2ADD4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Keyboard controls</w:t>
      </w:r>
    </w:p>
    <w:p w14:paraId="1E8E003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</w:t>
      </w:r>
    </w:p>
    <w:p w14:paraId="15450E0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└─ state.js</w:t>
      </w:r>
    </w:p>
    <w:p w14:paraId="0C42B6F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→ Central app registry</w:t>
      </w:r>
    </w:p>
    <w:p w14:paraId="6460CCD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→ Shared configuration</w:t>
      </w:r>
    </w:p>
    <w:p w14:paraId="62C1DA5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→ App metadata (title, size, icon)</w:t>
      </w:r>
    </w:p>
    <w:p w14:paraId="08E51B7A">
      <w:pPr>
        <w:bidi w:val="0"/>
        <w:rPr>
          <w:rFonts w:hint="default"/>
          <w:b/>
          <w:bCs/>
        </w:rPr>
      </w:pPr>
    </w:p>
    <w:p w14:paraId="322C009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/assets/</w:t>
      </w:r>
    </w:p>
    <w:p w14:paraId="1125387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├─ images/</w:t>
      </w:r>
    </w:p>
    <w:p w14:paraId="15F00DB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Desktop icons</w:t>
      </w:r>
    </w:p>
    <w:p w14:paraId="1559D0E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Taskbar icons</w:t>
      </w:r>
    </w:p>
    <w:p w14:paraId="07835DC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Wallpapers</w:t>
      </w:r>
    </w:p>
    <w:p w14:paraId="20BD3FB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GIF fallbacks</w:t>
      </w:r>
    </w:p>
    <w:p w14:paraId="1841673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</w:t>
      </w:r>
    </w:p>
    <w:p w14:paraId="077DCD3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├─ media/</w:t>
      </w:r>
    </w:p>
    <w:p w14:paraId="0E56E73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Videos (wolf.mp4)</w:t>
      </w:r>
    </w:p>
    <w:p w14:paraId="0F49548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</w:t>
      </w:r>
    </w:p>
    <w:p w14:paraId="2F8F6E3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├─ resume/</w:t>
      </w:r>
    </w:p>
    <w:p w14:paraId="57E4CC1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   → resume.pdf</w:t>
      </w:r>
    </w:p>
    <w:p w14:paraId="4138196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│</w:t>
      </w:r>
    </w:p>
    <w:p w14:paraId="51262CA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└─ sounds/</w:t>
      </w:r>
    </w:p>
    <w:p w14:paraId="7B4CDAA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→ startup.mp3</w:t>
      </w:r>
    </w:p>
    <w:p w14:paraId="3E703EB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→ shutdown.mp3</w:t>
      </w:r>
    </w:p>
    <w:p w14:paraId="79F42AF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→ click.mp3</w:t>
      </w:r>
    </w:p>
    <w:p w14:paraId="429DDCCB">
      <w:pPr>
        <w:bidi w:val="0"/>
        <w:rPr>
          <w:rFonts w:hint="default"/>
          <w:b/>
          <w:bCs/>
        </w:rPr>
      </w:pPr>
    </w:p>
    <w:p w14:paraId="23D64BA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0475AD1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3: HOW FILES CONNECT TO EACH OTHER</w:t>
      </w:r>
    </w:p>
    <w:p w14:paraId="103E6B8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303A36EB">
      <w:pPr>
        <w:bidi w:val="0"/>
        <w:rPr>
          <w:rFonts w:hint="default"/>
          <w:b/>
          <w:bCs/>
        </w:rPr>
      </w:pPr>
    </w:p>
    <w:p w14:paraId="3B2BC79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index.html</w:t>
      </w:r>
    </w:p>
    <w:p w14:paraId="4800F90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↓ (loads)</w:t>
      </w:r>
    </w:p>
    <w:p w14:paraId="3AC7B28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style.css</w:t>
      </w:r>
    </w:p>
    <w:p w14:paraId="142743C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↓</w:t>
      </w:r>
    </w:p>
    <w:p w14:paraId="7534D34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script.js</w:t>
      </w:r>
    </w:p>
    <w:p w14:paraId="7B3332F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↓ (calls)</w:t>
      </w:r>
    </w:p>
    <w:p w14:paraId="6CC8957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windowManager.js</w:t>
      </w:r>
    </w:p>
    <w:p w14:paraId="1E7B600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↓ (loads)</w:t>
      </w:r>
    </w:p>
    <w:p w14:paraId="0687901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snake.js + state.js</w:t>
      </w:r>
    </w:p>
    <w:p w14:paraId="1C0A87E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↓</w:t>
      </w:r>
    </w:p>
    <w:p w14:paraId="18E722C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 folder (images, media, sounds, pdf)</w:t>
      </w:r>
    </w:p>
    <w:p w14:paraId="1D4F7F52">
      <w:pPr>
        <w:bidi w:val="0"/>
        <w:rPr>
          <w:rFonts w:hint="default"/>
          <w:b/>
          <w:bCs/>
        </w:rPr>
      </w:pPr>
    </w:p>
    <w:p w14:paraId="01E759C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IMPORTANT:</w:t>
      </w:r>
    </w:p>
    <w:p w14:paraId="07D102A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index.html NEVER creates windows directly</w:t>
      </w:r>
    </w:p>
    <w:p w14:paraId="47643CF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index.html only CALLS openWindow('appName')</w:t>
      </w:r>
    </w:p>
    <w:p w14:paraId="3C117835">
      <w:pPr>
        <w:bidi w:val="0"/>
        <w:rPr>
          <w:rFonts w:hint="default"/>
          <w:b/>
          <w:bCs/>
        </w:rPr>
      </w:pPr>
    </w:p>
    <w:p w14:paraId="71BF308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7C1B571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4: index.html (WHAT IT DOES &amp; WHAT TO CHANGE)</w:t>
      </w:r>
    </w:p>
    <w:p w14:paraId="1100EB5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2893D705">
      <w:pPr>
        <w:bidi w:val="0"/>
        <w:rPr>
          <w:rFonts w:hint="default"/>
          <w:b/>
          <w:bCs/>
        </w:rPr>
      </w:pPr>
    </w:p>
    <w:p w14:paraId="1873D31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index.html responsibilities:</w:t>
      </w:r>
    </w:p>
    <w:p w14:paraId="2366A23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Desktop icons</w:t>
      </w:r>
    </w:p>
    <w:p w14:paraId="2AD5E34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Taskbar layout</w:t>
      </w:r>
    </w:p>
    <w:p w14:paraId="1C813C3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Audio elements</w:t>
      </w:r>
    </w:p>
    <w:p w14:paraId="042A66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Structural divs</w:t>
      </w:r>
    </w:p>
    <w:p w14:paraId="3BDD6155">
      <w:pPr>
        <w:bidi w:val="0"/>
        <w:rPr>
          <w:rFonts w:hint="default"/>
          <w:b/>
          <w:bCs/>
        </w:rPr>
      </w:pPr>
    </w:p>
    <w:p w14:paraId="4EC4622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Desktop icons example:</w:t>
      </w:r>
    </w:p>
    <w:p w14:paraId="7A0A660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ondblclick="openWindow('about')"</w:t>
      </w:r>
    </w:p>
    <w:p w14:paraId="4A5CE750">
      <w:pPr>
        <w:bidi w:val="0"/>
        <w:rPr>
          <w:rFonts w:hint="default"/>
          <w:b/>
          <w:bCs/>
        </w:rPr>
      </w:pPr>
    </w:p>
    <w:p w14:paraId="4E21F9D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ADD a new icon:</w:t>
      </w:r>
    </w:p>
    <w:p w14:paraId="662326F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 Copy an existing icon block</w:t>
      </w:r>
    </w:p>
    <w:p w14:paraId="4BEB7EB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 Change image source</w:t>
      </w:r>
    </w:p>
    <w:p w14:paraId="6E02583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 Change openWindow('newApp')</w:t>
      </w:r>
    </w:p>
    <w:p w14:paraId="599F1BD7">
      <w:pPr>
        <w:bidi w:val="0"/>
        <w:rPr>
          <w:rFonts w:hint="default"/>
          <w:b/>
          <w:bCs/>
        </w:rPr>
      </w:pPr>
    </w:p>
    <w:p w14:paraId="2CE8618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CHANGE icon image:</w:t>
      </w:r>
    </w:p>
    <w:p w14:paraId="6A37CBD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assets/images/</w:t>
      </w:r>
    </w:p>
    <w:p w14:paraId="40937AE3">
      <w:pPr>
        <w:bidi w:val="0"/>
        <w:rPr>
          <w:rFonts w:hint="default"/>
          <w:b/>
          <w:bCs/>
        </w:rPr>
      </w:pPr>
    </w:p>
    <w:p w14:paraId="225FA7C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CHANGE wallpaper:</w:t>
      </w:r>
    </w:p>
    <w:p w14:paraId="0AD2085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assets/images/wallpaper.jpg</w:t>
      </w:r>
    </w:p>
    <w:p w14:paraId="45C5A705">
      <w:pPr>
        <w:bidi w:val="0"/>
        <w:rPr>
          <w:rFonts w:hint="default"/>
          <w:b/>
          <w:bCs/>
        </w:rPr>
      </w:pPr>
    </w:p>
    <w:p w14:paraId="586BE65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Audio tags:</w:t>
      </w:r>
    </w:p>
    <w:p w14:paraId="615794A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&lt;audio id="sound-startup" src="assets/sounds/startup.mp3"&gt;</w:t>
      </w:r>
    </w:p>
    <w:p w14:paraId="7805E395">
      <w:pPr>
        <w:bidi w:val="0"/>
        <w:rPr>
          <w:rFonts w:hint="default"/>
          <w:b/>
          <w:bCs/>
        </w:rPr>
      </w:pPr>
    </w:p>
    <w:p w14:paraId="75D8132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change sounds:</w:t>
      </w:r>
    </w:p>
    <w:p w14:paraId="3A54F4D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Replace MP3 files (keep same names)</w:t>
      </w:r>
    </w:p>
    <w:p w14:paraId="3055CA94">
      <w:pPr>
        <w:bidi w:val="0"/>
        <w:rPr>
          <w:rFonts w:hint="default"/>
          <w:b/>
          <w:bCs/>
        </w:rPr>
      </w:pPr>
    </w:p>
    <w:p w14:paraId="7202537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5E305D7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5: style.css (VISUALS ONLY)</w:t>
      </w:r>
    </w:p>
    <w:p w14:paraId="573CD8C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701D9812">
      <w:pPr>
        <w:bidi w:val="0"/>
        <w:rPr>
          <w:rFonts w:hint="default"/>
          <w:b/>
          <w:bCs/>
        </w:rPr>
      </w:pPr>
    </w:p>
    <w:p w14:paraId="5A9722C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Controls:</w:t>
      </w:r>
    </w:p>
    <w:p w14:paraId="632ABAB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XP colors</w:t>
      </w:r>
    </w:p>
    <w:p w14:paraId="1D46C34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Fonts</w:t>
      </w:r>
    </w:p>
    <w:p w14:paraId="4CD8452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Gradients</w:t>
      </w:r>
    </w:p>
    <w:p w14:paraId="69109B7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Window borders</w:t>
      </w:r>
    </w:p>
    <w:p w14:paraId="0F58A90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Taskbar appearance</w:t>
      </w:r>
    </w:p>
    <w:p w14:paraId="0C8BA1D1">
      <w:pPr>
        <w:bidi w:val="0"/>
        <w:rPr>
          <w:rFonts w:hint="default"/>
          <w:b/>
          <w:bCs/>
        </w:rPr>
      </w:pPr>
    </w:p>
    <w:p w14:paraId="01F3A16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DO NOT:</w:t>
      </w:r>
    </w:p>
    <w:p w14:paraId="3390599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Add JavaScript</w:t>
      </w:r>
    </w:p>
    <w:p w14:paraId="7E0C82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Add logic</w:t>
      </w:r>
    </w:p>
    <w:p w14:paraId="6C1FDD5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Add timers</w:t>
      </w:r>
    </w:p>
    <w:p w14:paraId="798F834D">
      <w:pPr>
        <w:bidi w:val="0"/>
        <w:rPr>
          <w:rFonts w:hint="default"/>
          <w:b/>
          <w:bCs/>
        </w:rPr>
      </w:pPr>
    </w:p>
    <w:p w14:paraId="4730142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change look:</w:t>
      </w:r>
    </w:p>
    <w:p w14:paraId="6AD4EC2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Window color</w:t>
      </w:r>
    </w:p>
    <w:p w14:paraId="1BC06F7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Taskbar height</w:t>
      </w:r>
    </w:p>
    <w:p w14:paraId="18BD4D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Icon spacing</w:t>
      </w:r>
    </w:p>
    <w:p w14:paraId="7EB26295">
      <w:pPr>
        <w:bidi w:val="0"/>
        <w:rPr>
          <w:rFonts w:hint="default"/>
          <w:b/>
          <w:bCs/>
        </w:rPr>
      </w:pPr>
    </w:p>
    <w:p w14:paraId="0357F09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Modify CSS safely.</w:t>
      </w:r>
    </w:p>
    <w:p w14:paraId="49A925E8">
      <w:pPr>
        <w:bidi w:val="0"/>
        <w:rPr>
          <w:rFonts w:hint="default"/>
          <w:b/>
          <w:bCs/>
        </w:rPr>
      </w:pPr>
    </w:p>
    <w:p w14:paraId="5755921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3FA612B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6: script.js (OS CONTROLLER)</w:t>
      </w:r>
    </w:p>
    <w:p w14:paraId="18DE209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6979C200">
      <w:pPr>
        <w:bidi w:val="0"/>
        <w:rPr>
          <w:rFonts w:hint="default"/>
          <w:b/>
          <w:bCs/>
        </w:rPr>
      </w:pPr>
    </w:p>
    <w:p w14:paraId="2BD0A3A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script.js controls SYSTEM behavior, not app content.</w:t>
      </w:r>
    </w:p>
    <w:p w14:paraId="3291AD66">
      <w:pPr>
        <w:bidi w:val="0"/>
        <w:rPr>
          <w:rFonts w:hint="default"/>
          <w:b/>
          <w:bCs/>
        </w:rPr>
      </w:pPr>
    </w:p>
    <w:p w14:paraId="2FFF33A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Key responsibilities:</w:t>
      </w:r>
    </w:p>
    <w:p w14:paraId="5CB5225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Boot screen timing</w:t>
      </w:r>
    </w:p>
    <w:p w14:paraId="556FF4E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Login transition</w:t>
      </w:r>
    </w:p>
    <w:p w14:paraId="0BE41B8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Welcome screen</w:t>
      </w:r>
    </w:p>
    <w:p w14:paraId="0327577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Start menu toggle</w:t>
      </w:r>
    </w:p>
    <w:p w14:paraId="7050AE0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Global sounds</w:t>
      </w:r>
    </w:p>
    <w:p w14:paraId="751377D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Shutdown logic</w:t>
      </w:r>
    </w:p>
    <w:p w14:paraId="73BE98CA">
      <w:pPr>
        <w:bidi w:val="0"/>
        <w:rPr>
          <w:rFonts w:hint="default"/>
          <w:b/>
          <w:bCs/>
        </w:rPr>
      </w:pPr>
    </w:p>
    <w:p w14:paraId="613CFE1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Functions you may modify:</w:t>
      </w:r>
    </w:p>
    <w:p w14:paraId="25B00E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playSound()</w:t>
      </w:r>
    </w:p>
    <w:p w14:paraId="0E0B1E2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loginUser()</w:t>
      </w:r>
    </w:p>
    <w:p w14:paraId="2726338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triggerShutdown()</w:t>
      </w:r>
    </w:p>
    <w:p w14:paraId="6950752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toggleStartMenu()</w:t>
      </w:r>
    </w:p>
    <w:p w14:paraId="7BE6AD1F">
      <w:pPr>
        <w:bidi w:val="0"/>
        <w:rPr>
          <w:rFonts w:hint="default"/>
          <w:b/>
          <w:bCs/>
        </w:rPr>
      </w:pPr>
    </w:p>
    <w:p w14:paraId="5003DF0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boot loops infinitely:</w:t>
      </w:r>
    </w:p>
    <w:p w14:paraId="39432DD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script.js error</w:t>
      </w:r>
    </w:p>
    <w:p w14:paraId="021EED8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Check console</w:t>
      </w:r>
    </w:p>
    <w:p w14:paraId="44238C1B">
      <w:pPr>
        <w:bidi w:val="0"/>
        <w:rPr>
          <w:rFonts w:hint="default"/>
          <w:b/>
          <w:bCs/>
        </w:rPr>
      </w:pPr>
    </w:p>
    <w:p w14:paraId="2659A5B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script.js DOES NOT define app layouts anymore.</w:t>
      </w:r>
    </w:p>
    <w:p w14:paraId="33A4C05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That is handled by windowManager.js.</w:t>
      </w:r>
    </w:p>
    <w:p w14:paraId="647E724F">
      <w:pPr>
        <w:bidi w:val="0"/>
        <w:rPr>
          <w:rFonts w:hint="default"/>
          <w:b/>
          <w:bCs/>
        </w:rPr>
      </w:pPr>
    </w:p>
    <w:p w14:paraId="686FD41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36DE3E7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7: windowManager.js (WINDOW + APP ENGINE)</w:t>
      </w:r>
    </w:p>
    <w:p w14:paraId="5A13F1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12E3AF0D">
      <w:pPr>
        <w:bidi w:val="0"/>
        <w:rPr>
          <w:rFonts w:hint="default"/>
          <w:b/>
          <w:bCs/>
        </w:rPr>
      </w:pPr>
    </w:p>
    <w:p w14:paraId="5A7C44B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windowManager.js is responsible for:</w:t>
      </w:r>
    </w:p>
    <w:p w14:paraId="2F13BFB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Creating windows</w:t>
      </w:r>
    </w:p>
    <w:p w14:paraId="04C6088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Dragging behavior</w:t>
      </w:r>
    </w:p>
    <w:p w14:paraId="14C7180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Taskbar buttons</w:t>
      </w:r>
    </w:p>
    <w:p w14:paraId="1DB8C8C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Opening &amp; closing apps</w:t>
      </w:r>
    </w:p>
    <w:p w14:paraId="4A37CDE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Initializing games &amp; media</w:t>
      </w:r>
    </w:p>
    <w:p w14:paraId="7CDD7E8F">
      <w:pPr>
        <w:bidi w:val="0"/>
        <w:rPr>
          <w:rFonts w:hint="default"/>
          <w:b/>
          <w:bCs/>
        </w:rPr>
      </w:pPr>
    </w:p>
    <w:p w14:paraId="6894E4F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IMPORTANT:</w:t>
      </w:r>
    </w:p>
    <w:p w14:paraId="44F3DEE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This file decides WHAT appears inside each window.</w:t>
      </w:r>
    </w:p>
    <w:p w14:paraId="5E4FEB69">
      <w:pPr>
        <w:bidi w:val="0"/>
        <w:rPr>
          <w:rFonts w:hint="default"/>
          <w:b/>
          <w:bCs/>
        </w:rPr>
      </w:pPr>
    </w:p>
    <w:p w14:paraId="1EA89F0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2B62596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7.1 APP REGISTRATION (state.js)</w:t>
      </w:r>
    </w:p>
    <w:p w14:paraId="0212625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49673F52">
      <w:pPr>
        <w:bidi w:val="0"/>
        <w:rPr>
          <w:rFonts w:hint="default"/>
          <w:b/>
          <w:bCs/>
        </w:rPr>
      </w:pPr>
    </w:p>
    <w:p w14:paraId="474FD92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Apps are defined in state.js like:</w:t>
      </w:r>
    </w:p>
    <w:p w14:paraId="3578498A">
      <w:pPr>
        <w:bidi w:val="0"/>
        <w:rPr>
          <w:rFonts w:hint="default"/>
          <w:b/>
          <w:bCs/>
        </w:rPr>
      </w:pPr>
    </w:p>
    <w:p w14:paraId="02342F3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apps = {</w:t>
      </w:r>
    </w:p>
    <w:p w14:paraId="6BC899D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about: { title, width, height, icon },</w:t>
      </w:r>
    </w:p>
    <w:p w14:paraId="2DE39E7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projects: { ... },</w:t>
      </w:r>
    </w:p>
    <w:p w14:paraId="52F558B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resume: { ... },</w:t>
      </w:r>
    </w:p>
    <w:p w14:paraId="3CF05AD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wolfenstein: { ... },</w:t>
      </w:r>
    </w:p>
    <w:p w14:paraId="42471C5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snake: { ... }</w:t>
      </w:r>
    </w:p>
    <w:p w14:paraId="08C94E5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}</w:t>
      </w:r>
    </w:p>
    <w:p w14:paraId="651F4DA0">
      <w:pPr>
        <w:bidi w:val="0"/>
        <w:rPr>
          <w:rFonts w:hint="default"/>
          <w:b/>
          <w:bCs/>
        </w:rPr>
      </w:pPr>
    </w:p>
    <w:p w14:paraId="6889A63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ADD a new app:</w:t>
      </w:r>
    </w:p>
    <w:p w14:paraId="2AD176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 Add entry in state.js</w:t>
      </w:r>
    </w:p>
    <w:p w14:paraId="22F029A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 Handle it in windowManager.js</w:t>
      </w:r>
    </w:p>
    <w:p w14:paraId="46FA2AE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 Add icon in index.html</w:t>
      </w:r>
    </w:p>
    <w:p w14:paraId="1F8F742C">
      <w:pPr>
        <w:bidi w:val="0"/>
        <w:rPr>
          <w:rFonts w:hint="default"/>
          <w:b/>
          <w:bCs/>
        </w:rPr>
      </w:pPr>
    </w:p>
    <w:p w14:paraId="7D1AE3D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5DCA31C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7.2 APP CONTENT ROUTING</w:t>
      </w:r>
    </w:p>
    <w:p w14:paraId="243667B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160C08F6">
      <w:pPr>
        <w:bidi w:val="0"/>
        <w:rPr>
          <w:rFonts w:hint="default"/>
          <w:b/>
          <w:bCs/>
        </w:rPr>
      </w:pPr>
    </w:p>
    <w:p w14:paraId="09D5186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Inside windowManager.js:</w:t>
      </w:r>
    </w:p>
    <w:p w14:paraId="0E878C1E">
      <w:pPr>
        <w:bidi w:val="0"/>
        <w:rPr>
          <w:rFonts w:hint="default"/>
          <w:b/>
          <w:bCs/>
        </w:rPr>
      </w:pPr>
    </w:p>
    <w:p w14:paraId="1CF2B4A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(appId === 'about') { ... }</w:t>
      </w:r>
    </w:p>
    <w:p w14:paraId="0B1A768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(appId === 'projects') { ... }</w:t>
      </w:r>
    </w:p>
    <w:p w14:paraId="06C3398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(appId === 'resume') { ... }</w:t>
      </w:r>
    </w:p>
    <w:p w14:paraId="21F4EF4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(appId === 'wolfenstein') { ... }</w:t>
      </w:r>
    </w:p>
    <w:p w14:paraId="3E36857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(appId === 'snake') { ... }</w:t>
      </w:r>
    </w:p>
    <w:p w14:paraId="1311C4B8">
      <w:pPr>
        <w:bidi w:val="0"/>
        <w:rPr>
          <w:rFonts w:hint="default"/>
          <w:b/>
          <w:bCs/>
        </w:rPr>
      </w:pPr>
    </w:p>
    <w:p w14:paraId="3B994E4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This is where UI HTML lives.</w:t>
      </w:r>
    </w:p>
    <w:p w14:paraId="1D59C721">
      <w:pPr>
        <w:bidi w:val="0"/>
        <w:rPr>
          <w:rFonts w:hint="default"/>
          <w:b/>
          <w:bCs/>
        </w:rPr>
      </w:pPr>
    </w:p>
    <w:p w14:paraId="325A6F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MODIFY About Me:</w:t>
      </w:r>
    </w:p>
    <w:p w14:paraId="1FF6014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Edit HTML inside about block</w:t>
      </w:r>
    </w:p>
    <w:p w14:paraId="7B01FE13">
      <w:pPr>
        <w:bidi w:val="0"/>
        <w:rPr>
          <w:rFonts w:hint="default"/>
          <w:b/>
          <w:bCs/>
        </w:rPr>
      </w:pPr>
    </w:p>
    <w:p w14:paraId="039B35D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MODIFY Projects:</w:t>
      </w:r>
    </w:p>
    <w:p w14:paraId="47AB5EF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Edit project cards HTML</w:t>
      </w:r>
    </w:p>
    <w:p w14:paraId="2ACE19D9">
      <w:pPr>
        <w:bidi w:val="0"/>
        <w:rPr>
          <w:rFonts w:hint="default"/>
          <w:b/>
          <w:bCs/>
        </w:rPr>
      </w:pPr>
    </w:p>
    <w:p w14:paraId="601AA5C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MODIFY Resume:</w:t>
      </w:r>
    </w:p>
    <w:p w14:paraId="5962FFD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Replace resume.pdf only</w:t>
      </w:r>
    </w:p>
    <w:p w14:paraId="113928B0">
      <w:pPr>
        <w:bidi w:val="0"/>
        <w:rPr>
          <w:rFonts w:hint="default"/>
          <w:b/>
          <w:bCs/>
        </w:rPr>
      </w:pPr>
    </w:p>
    <w:p w14:paraId="0423CF6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3E919F6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7.3 TASKBAR ICONS</w:t>
      </w:r>
    </w:p>
    <w:p w14:paraId="4E356F0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2837F2E4">
      <w:pPr>
        <w:bidi w:val="0"/>
        <w:rPr>
          <w:rFonts w:hint="default"/>
          <w:b/>
          <w:bCs/>
        </w:rPr>
      </w:pPr>
    </w:p>
    <w:p w14:paraId="40B065F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Taskbar icons are set using:</w:t>
      </w:r>
    </w:p>
    <w:p w14:paraId="5B60F1F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app.icon from state.js</w:t>
      </w:r>
    </w:p>
    <w:p w14:paraId="0CF076B9">
      <w:pPr>
        <w:bidi w:val="0"/>
        <w:rPr>
          <w:rFonts w:hint="default"/>
          <w:b/>
          <w:bCs/>
        </w:rPr>
      </w:pPr>
    </w:p>
    <w:p w14:paraId="55D9D30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Icons live in:</w:t>
      </w:r>
    </w:p>
    <w:p w14:paraId="5F1EF4E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assets/images/</w:t>
      </w:r>
    </w:p>
    <w:p w14:paraId="465A6AF5">
      <w:pPr>
        <w:bidi w:val="0"/>
        <w:rPr>
          <w:rFonts w:hint="default"/>
          <w:b/>
          <w:bCs/>
        </w:rPr>
      </w:pPr>
    </w:p>
    <w:p w14:paraId="41255C9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change taskbar icon:</w:t>
      </w:r>
    </w:p>
    <w:p w14:paraId="17B0304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 Replace image</w:t>
      </w:r>
    </w:p>
    <w:p w14:paraId="6695F30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 Or update icon path in state.js</w:t>
      </w:r>
    </w:p>
    <w:p w14:paraId="250227FF">
      <w:pPr>
        <w:bidi w:val="0"/>
        <w:rPr>
          <w:rFonts w:hint="default"/>
          <w:b/>
          <w:bCs/>
        </w:rPr>
      </w:pPr>
    </w:p>
    <w:p w14:paraId="12B71FB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67E2E3C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7.4 WINDOW BEHAVIOR</w:t>
      </w:r>
    </w:p>
    <w:p w14:paraId="5D2D8E9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--------------------------------------------------------------------</w:t>
      </w:r>
    </w:p>
    <w:p w14:paraId="55241CB4">
      <w:pPr>
        <w:bidi w:val="0"/>
        <w:rPr>
          <w:rFonts w:hint="default"/>
          <w:b/>
          <w:bCs/>
        </w:rPr>
      </w:pPr>
    </w:p>
    <w:p w14:paraId="111077F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Each window supports:</w:t>
      </w:r>
    </w:p>
    <w:p w14:paraId="6ACBDDC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Dragging</w:t>
      </w:r>
    </w:p>
    <w:p w14:paraId="796EB51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Minimize</w:t>
      </w:r>
    </w:p>
    <w:p w14:paraId="5E0E11B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Close</w:t>
      </w:r>
    </w:p>
    <w:p w14:paraId="1C8D136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Focus (z-index)</w:t>
      </w:r>
    </w:p>
    <w:p w14:paraId="1ABD0677">
      <w:pPr>
        <w:bidi w:val="0"/>
        <w:rPr>
          <w:rFonts w:hint="default"/>
          <w:b/>
          <w:bCs/>
        </w:rPr>
      </w:pPr>
    </w:p>
    <w:p w14:paraId="61CB07A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Cleanup functions are returned when closing apps.</w:t>
      </w:r>
    </w:p>
    <w:p w14:paraId="1D08A23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DO NOT remove cleanup logic (important for games).</w:t>
      </w:r>
    </w:p>
    <w:p w14:paraId="375A31FE">
      <w:pPr>
        <w:bidi w:val="0"/>
        <w:rPr>
          <w:rFonts w:hint="default"/>
          <w:b/>
          <w:bCs/>
        </w:rPr>
      </w:pPr>
    </w:p>
    <w:p w14:paraId="0CAC098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70AF838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8: WOLFENSTEIN (VIDEO SYSTEM)</w:t>
      </w:r>
    </w:p>
    <w:p w14:paraId="20F0D76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764B765B">
      <w:pPr>
        <w:bidi w:val="0"/>
        <w:rPr>
          <w:rFonts w:hint="default"/>
          <w:b/>
          <w:bCs/>
        </w:rPr>
      </w:pPr>
    </w:p>
    <w:p w14:paraId="17E8F93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Uses:</w:t>
      </w:r>
    </w:p>
    <w:p w14:paraId="1DCD9E4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&lt;video&gt; element</w:t>
      </w:r>
    </w:p>
    <w:p w14:paraId="73869F8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Loop enabled</w:t>
      </w:r>
    </w:p>
    <w:p w14:paraId="5DED670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Muted initially (browser rule)</w:t>
      </w:r>
    </w:p>
    <w:p w14:paraId="2AC86D6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User click can enable sound</w:t>
      </w:r>
    </w:p>
    <w:p w14:paraId="4B923D9D">
      <w:pPr>
        <w:bidi w:val="0"/>
        <w:rPr>
          <w:rFonts w:hint="default"/>
          <w:b/>
          <w:bCs/>
        </w:rPr>
      </w:pPr>
    </w:p>
    <w:p w14:paraId="68006A2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Video file:</w:t>
      </w:r>
    </w:p>
    <w:p w14:paraId="5E810C2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assets/media/wolf.mp4</w:t>
      </w:r>
    </w:p>
    <w:p w14:paraId="77EDE88D">
      <w:pPr>
        <w:bidi w:val="0"/>
        <w:rPr>
          <w:rFonts w:hint="default"/>
          <w:b/>
          <w:bCs/>
        </w:rPr>
      </w:pPr>
    </w:p>
    <w:p w14:paraId="711CDA8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Fallback:</w:t>
      </w:r>
    </w:p>
    <w:p w14:paraId="2B484D1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assets/images/wolf-main-screen.gif</w:t>
      </w:r>
    </w:p>
    <w:p w14:paraId="6F273549">
      <w:pPr>
        <w:bidi w:val="0"/>
        <w:rPr>
          <w:rFonts w:hint="default"/>
          <w:b/>
          <w:bCs/>
        </w:rPr>
      </w:pPr>
    </w:p>
    <w:p w14:paraId="29B91AD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change video:</w:t>
      </w:r>
    </w:p>
    <w:p w14:paraId="6513678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Replace wolf.mp4</w:t>
      </w:r>
    </w:p>
    <w:p w14:paraId="337F4F03">
      <w:pPr>
        <w:bidi w:val="0"/>
        <w:rPr>
          <w:rFonts w:hint="default"/>
          <w:b/>
          <w:bCs/>
        </w:rPr>
      </w:pPr>
    </w:p>
    <w:p w14:paraId="1FEC25A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enable sound:</w:t>
      </w:r>
    </w:p>
    <w:p w14:paraId="5D4B618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Unmute video after user interaction</w:t>
      </w:r>
    </w:p>
    <w:p w14:paraId="5DAABA4E">
      <w:pPr>
        <w:bidi w:val="0"/>
        <w:rPr>
          <w:rFonts w:hint="default"/>
          <w:b/>
          <w:bCs/>
        </w:rPr>
      </w:pPr>
    </w:p>
    <w:p w14:paraId="38F37F5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Video loops until window is closed.</w:t>
      </w:r>
    </w:p>
    <w:p w14:paraId="10B24F99">
      <w:pPr>
        <w:bidi w:val="0"/>
        <w:rPr>
          <w:rFonts w:hint="default"/>
          <w:b/>
          <w:bCs/>
        </w:rPr>
      </w:pPr>
    </w:p>
    <w:p w14:paraId="0A40A90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7BFF7F0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9: SNAKE GAME</w:t>
      </w:r>
    </w:p>
    <w:p w14:paraId="2A8F07AC">
      <w:pPr>
        <w:bidi w:val="0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==================================================================</w:t>
      </w:r>
      <w:bookmarkEnd w:id="0"/>
      <w:r>
        <w:rPr>
          <w:rFonts w:hint="default"/>
          <w:b/>
          <w:bCs/>
        </w:rPr>
        <w:t>==</w:t>
      </w:r>
    </w:p>
    <w:p w14:paraId="14EDAE3A">
      <w:pPr>
        <w:bidi w:val="0"/>
        <w:rPr>
          <w:rFonts w:hint="default"/>
          <w:b/>
          <w:bCs/>
        </w:rPr>
      </w:pPr>
    </w:p>
    <w:p w14:paraId="27F712B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snake.js controls:</w:t>
      </w:r>
    </w:p>
    <w:p w14:paraId="53AA9D7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Game loop</w:t>
      </w:r>
    </w:p>
    <w:p w14:paraId="5D0BBB7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Canvas rendering</w:t>
      </w:r>
    </w:p>
    <w:p w14:paraId="5892E17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Controls</w:t>
      </w:r>
    </w:p>
    <w:p w14:paraId="4E215A9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Cleanup</w:t>
      </w:r>
    </w:p>
    <w:p w14:paraId="3B0B5446">
      <w:pPr>
        <w:bidi w:val="0"/>
        <w:rPr>
          <w:rFonts w:hint="default"/>
          <w:b/>
          <w:bCs/>
        </w:rPr>
      </w:pPr>
    </w:p>
    <w:p w14:paraId="5AEC0A5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windowManager.js:</w:t>
      </w:r>
    </w:p>
    <w:p w14:paraId="4C66031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Creates canvas</w:t>
      </w:r>
    </w:p>
    <w:p w14:paraId="29BAACF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Calls initSnakeGame(windowId, state)</w:t>
      </w:r>
    </w:p>
    <w:p w14:paraId="78383D29">
      <w:pPr>
        <w:bidi w:val="0"/>
        <w:rPr>
          <w:rFonts w:hint="default"/>
          <w:b/>
          <w:bCs/>
        </w:rPr>
      </w:pPr>
    </w:p>
    <w:p w14:paraId="4749585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To modify Snake:</w:t>
      </w:r>
    </w:p>
    <w:p w14:paraId="13047C9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Speed</w:t>
      </w:r>
    </w:p>
    <w:p w14:paraId="6451176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Grid size</w:t>
      </w:r>
    </w:p>
    <w:p w14:paraId="3196CAC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Colors</w:t>
      </w:r>
    </w:p>
    <w:p w14:paraId="4FE0CC0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Scoring</w:t>
      </w:r>
    </w:p>
    <w:p w14:paraId="1EB45798">
      <w:pPr>
        <w:bidi w:val="0"/>
        <w:rPr>
          <w:rFonts w:hint="default"/>
          <w:b/>
          <w:bCs/>
        </w:rPr>
      </w:pPr>
    </w:p>
    <w:p w14:paraId="2BC65E8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Edit snake.js only.</w:t>
      </w:r>
    </w:p>
    <w:p w14:paraId="1D522CA0">
      <w:pPr>
        <w:bidi w:val="0"/>
        <w:rPr>
          <w:rFonts w:hint="default"/>
          <w:b/>
          <w:bCs/>
        </w:rPr>
      </w:pPr>
    </w:p>
    <w:p w14:paraId="3F63011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49B308D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10: ASSETS FOLDER (VERY IMPORTANT)</w:t>
      </w:r>
    </w:p>
    <w:p w14:paraId="2E08632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65E706CE">
      <w:pPr>
        <w:bidi w:val="0"/>
        <w:rPr>
          <w:rFonts w:hint="default"/>
          <w:b/>
          <w:bCs/>
        </w:rPr>
      </w:pPr>
    </w:p>
    <w:p w14:paraId="30F0EBD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assets/images/</w:t>
      </w:r>
    </w:p>
    <w:p w14:paraId="2084796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Icons</w:t>
      </w:r>
    </w:p>
    <w:p w14:paraId="51D94AA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Wallpapers</w:t>
      </w:r>
    </w:p>
    <w:p w14:paraId="076F3EF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GIFs</w:t>
      </w:r>
    </w:p>
    <w:p w14:paraId="7B76B44C">
      <w:pPr>
        <w:bidi w:val="0"/>
        <w:rPr>
          <w:rFonts w:hint="default"/>
          <w:b/>
          <w:bCs/>
        </w:rPr>
      </w:pPr>
    </w:p>
    <w:p w14:paraId="2E86D13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assets/media/</w:t>
      </w:r>
    </w:p>
    <w:p w14:paraId="23BA5A7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Videos</w:t>
      </w:r>
    </w:p>
    <w:p w14:paraId="493FD765">
      <w:pPr>
        <w:bidi w:val="0"/>
        <w:rPr>
          <w:rFonts w:hint="default"/>
          <w:b/>
          <w:bCs/>
        </w:rPr>
      </w:pPr>
    </w:p>
    <w:p w14:paraId="2632530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assets/sounds/</w:t>
      </w:r>
    </w:p>
    <w:p w14:paraId="54E3FD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Audio</w:t>
      </w:r>
    </w:p>
    <w:p w14:paraId="75B3321D">
      <w:pPr>
        <w:bidi w:val="0"/>
        <w:rPr>
          <w:rFonts w:hint="default"/>
          <w:b/>
          <w:bCs/>
        </w:rPr>
      </w:pPr>
    </w:p>
    <w:p w14:paraId="2782B5E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assets/resume/</w:t>
      </w:r>
    </w:p>
    <w:p w14:paraId="2143F98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PDF resume</w:t>
      </w:r>
    </w:p>
    <w:p w14:paraId="755AAC10">
      <w:pPr>
        <w:bidi w:val="0"/>
        <w:rPr>
          <w:rFonts w:hint="default"/>
          <w:b/>
          <w:bCs/>
        </w:rPr>
      </w:pPr>
    </w:p>
    <w:p w14:paraId="34CDF3D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Rule:</w:t>
      </w:r>
    </w:p>
    <w:p w14:paraId="0066832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DO NOT change filenames unless you update JS references.</w:t>
      </w:r>
    </w:p>
    <w:p w14:paraId="554D70B7">
      <w:pPr>
        <w:bidi w:val="0"/>
        <w:rPr>
          <w:rFonts w:hint="default"/>
          <w:b/>
          <w:bCs/>
        </w:rPr>
      </w:pPr>
    </w:p>
    <w:p w14:paraId="4F5849A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4AA403B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11: ADDING A NEW GAME / APP (STEP BY STEP)</w:t>
      </w:r>
    </w:p>
    <w:p w14:paraId="09AA642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2DE679EC">
      <w:pPr>
        <w:bidi w:val="0"/>
        <w:rPr>
          <w:rFonts w:hint="default"/>
          <w:b/>
          <w:bCs/>
        </w:rPr>
      </w:pPr>
    </w:p>
    <w:p w14:paraId="20B95EF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 Add icon image to assets/images/</w:t>
      </w:r>
    </w:p>
    <w:p w14:paraId="3A7F1BC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 Add desktop icon in index.html</w:t>
      </w:r>
    </w:p>
    <w:p w14:paraId="3FA469E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3. Register app in state.js</w:t>
      </w:r>
    </w:p>
    <w:p w14:paraId="522B05E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4. Add app handler in windowManager.js</w:t>
      </w:r>
    </w:p>
    <w:p w14:paraId="1A45CCA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5. (Optional) Add game logic file</w:t>
      </w:r>
    </w:p>
    <w:p w14:paraId="7B2783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6. Ensure cleanup function exists</w:t>
      </w:r>
    </w:p>
    <w:p w14:paraId="081F41F9">
      <w:pPr>
        <w:bidi w:val="0"/>
        <w:rPr>
          <w:rFonts w:hint="default"/>
          <w:b/>
          <w:bCs/>
        </w:rPr>
      </w:pPr>
    </w:p>
    <w:p w14:paraId="4380E35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5F9E1B6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SECTION 12: COMMON ERRORS &amp; FIXES</w:t>
      </w:r>
    </w:p>
    <w:p w14:paraId="599CFD1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6CEE4E51">
      <w:pPr>
        <w:bidi w:val="0"/>
        <w:rPr>
          <w:rFonts w:hint="default"/>
          <w:b/>
          <w:bCs/>
        </w:rPr>
      </w:pPr>
    </w:p>
    <w:p w14:paraId="6B7A0AE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Blank window:</w:t>
      </w:r>
    </w:p>
    <w:p w14:paraId="47A02B7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App not handled in windowManager.js</w:t>
      </w:r>
    </w:p>
    <w:p w14:paraId="0654FA83">
      <w:pPr>
        <w:bidi w:val="0"/>
        <w:rPr>
          <w:rFonts w:hint="default"/>
          <w:b/>
          <w:bCs/>
        </w:rPr>
      </w:pPr>
    </w:p>
    <w:p w14:paraId="34A6BBD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Icon opens nothing:</w:t>
      </w:r>
    </w:p>
    <w:p w14:paraId="3EFC7AE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Wrong openWindow('id')</w:t>
      </w:r>
    </w:p>
    <w:p w14:paraId="49B6CB55">
      <w:pPr>
        <w:bidi w:val="0"/>
        <w:rPr>
          <w:rFonts w:hint="default"/>
          <w:b/>
          <w:bCs/>
        </w:rPr>
      </w:pPr>
    </w:p>
    <w:p w14:paraId="052635A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No sound:</w:t>
      </w:r>
    </w:p>
    <w:p w14:paraId="165A012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Browser autoplay restriction</w:t>
      </w:r>
    </w:p>
    <w:p w14:paraId="3D86CC21">
      <w:pPr>
        <w:bidi w:val="0"/>
        <w:rPr>
          <w:rFonts w:hint="default"/>
          <w:b/>
          <w:bCs/>
        </w:rPr>
      </w:pPr>
    </w:p>
    <w:p w14:paraId="22AC987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Video not playing:</w:t>
      </w:r>
    </w:p>
    <w:p w14:paraId="31B9360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Path issue or muted rule</w:t>
      </w:r>
    </w:p>
    <w:p w14:paraId="4CAED859">
      <w:pPr>
        <w:bidi w:val="0"/>
        <w:rPr>
          <w:rFonts w:hint="default"/>
          <w:b/>
          <w:bCs/>
        </w:rPr>
      </w:pPr>
    </w:p>
    <w:p w14:paraId="46336F0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Taskbar icon missing:</w:t>
      </w:r>
    </w:p>
    <w:p w14:paraId="2913B12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→ icon path wrong in state.js</w:t>
      </w:r>
    </w:p>
    <w:p w14:paraId="3548D561">
      <w:pPr>
        <w:bidi w:val="0"/>
        <w:rPr>
          <w:rFonts w:hint="default"/>
          <w:b/>
          <w:bCs/>
        </w:rPr>
      </w:pPr>
    </w:p>
    <w:p w14:paraId="2B95E20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3639BBC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FINAL NOTE</w:t>
      </w:r>
    </w:p>
    <w:p w14:paraId="2EB9D42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3874605F">
      <w:pPr>
        <w:bidi w:val="0"/>
        <w:rPr>
          <w:rFonts w:hint="default"/>
          <w:b/>
          <w:bCs/>
        </w:rPr>
      </w:pPr>
    </w:p>
    <w:p w14:paraId="495782A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This project is structured like a REAL OS:</w:t>
      </w:r>
    </w:p>
    <w:p w14:paraId="7347A07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script.js = system kernel</w:t>
      </w:r>
    </w:p>
    <w:p w14:paraId="63FDF91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windowManager.js = window compositor</w:t>
      </w:r>
    </w:p>
    <w:p w14:paraId="6FAD7F7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state.js = app registry</w:t>
      </w:r>
    </w:p>
    <w:p w14:paraId="498B761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• assets = file system</w:t>
      </w:r>
    </w:p>
    <w:p w14:paraId="4F228716">
      <w:pPr>
        <w:bidi w:val="0"/>
        <w:rPr>
          <w:rFonts w:hint="default"/>
          <w:b/>
          <w:bCs/>
        </w:rPr>
      </w:pPr>
    </w:p>
    <w:p w14:paraId="4CD87E5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If you understand these four,</w:t>
      </w:r>
    </w:p>
    <w:p w14:paraId="6389035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you can modify ANYTHING confidently.</w:t>
      </w:r>
    </w:p>
    <w:p w14:paraId="7402E25E">
      <w:pPr>
        <w:bidi w:val="0"/>
        <w:rPr>
          <w:rFonts w:hint="default"/>
          <w:b/>
          <w:bCs/>
        </w:rPr>
      </w:pPr>
    </w:p>
    <w:p w14:paraId="3307A7D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2E2C095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END OF DOCUMENT</w:t>
      </w:r>
    </w:p>
    <w:p w14:paraId="0E51458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====================================================================</w:t>
      </w:r>
    </w:p>
    <w:p w14:paraId="5D1C8D3B">
      <w:pPr>
        <w:bidi w:val="0"/>
        <w:rPr>
          <w:b/>
          <w:bCs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001FC0"/>
    <w:rsid w:val="7532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Dark Celerium</cp:lastModifiedBy>
  <dcterms:modified xsi:type="dcterms:W3CDTF">2026-01-04T17:17:35Z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0A7F96F92F3A4EA19B65C7CD788118CE_13</vt:lpwstr>
  </property>
</Properties>
</file>